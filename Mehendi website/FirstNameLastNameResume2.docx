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keepNext w:val="0"/>
        <w:keepLines w:val="0"/>
        <w:pageBreakBefore w:val="0"/>
        <w:widowControl w:val="0"/>
        <w:spacing w:after="0" w:line="240" w:lineRule="auto"/>
        <w:ind w:left="0" w:right="300" w:firstLine="0"/>
        <w:jc w:val="center"/>
        <w:rPr>
          <w:rFonts w:ascii="Calibri" w:hAnsi="Calibri" w:eastAsia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00000002">
      <w:pPr>
        <w:pStyle w:val="11"/>
        <w:keepNext w:val="0"/>
        <w:keepLines w:val="0"/>
        <w:pageBreakBefore w:val="0"/>
        <w:widowControl w:val="0"/>
        <w:spacing w:after="0" w:line="240" w:lineRule="auto"/>
        <w:ind w:left="0" w:right="300" w:firstLine="0"/>
        <w:jc w:val="center"/>
        <w:rPr>
          <w:rFonts w:hint="default" w:ascii="Calibri" w:hAnsi="Calibri" w:eastAsia="Calibri" w:cs="Calibri"/>
          <w:b/>
          <w:color w:val="4A86E8"/>
          <w:sz w:val="28"/>
          <w:szCs w:val="28"/>
          <w:lang w:val="en-US"/>
        </w:rPr>
      </w:pPr>
      <w:bookmarkStart w:id="1" w:name="_fksn7ubd3s7p" w:colFirst="0" w:colLast="0"/>
      <w:bookmarkEnd w:id="1"/>
      <w:r>
        <w:rPr>
          <w:rFonts w:hint="default" w:ascii="Calibri" w:hAnsi="Calibri" w:eastAsia="Calibri" w:cs="Calibri"/>
          <w:b/>
          <w:color w:val="4A86E8"/>
          <w:sz w:val="28"/>
          <w:szCs w:val="28"/>
          <w:lang w:val="en-US"/>
        </w:rPr>
        <w:t>EKTA GOHIL</w:t>
      </w:r>
    </w:p>
    <w:p w14:paraId="1B10DC9E">
      <w:pPr>
        <w:pStyle w:val="11"/>
        <w:keepNext w:val="0"/>
        <w:keepLines w:val="0"/>
        <w:pageBreakBefore w:val="0"/>
        <w:widowControl w:val="0"/>
        <w:spacing w:after="0" w:line="240" w:lineRule="auto"/>
        <w:ind w:left="0" w:right="300" w:firstLine="720"/>
        <w:jc w:val="center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bookmarkStart w:id="2" w:name="_d8juxac7419t" w:colFirst="0" w:colLast="0"/>
      <w:bookmarkEnd w:id="2"/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Ektagohil0815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@gmail.com | (+91)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8591253894</w:t>
      </w:r>
    </w:p>
    <w:p w14:paraId="00000005">
      <w:pPr>
        <w:pStyle w:val="11"/>
        <w:keepNext w:val="0"/>
        <w:keepLines w:val="0"/>
        <w:pageBreakBefore w:val="0"/>
        <w:widowControl w:val="0"/>
        <w:spacing w:after="0" w:line="240" w:lineRule="auto"/>
        <w:ind w:left="0" w:right="300" w:firstLine="72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LinkedIn:- http</w:t>
      </w:r>
      <w:bookmarkStart w:id="10" w:name="_GoBack"/>
      <w:bookmarkEnd w:id="10"/>
    </w:p>
    <w:p w14:paraId="00000006">
      <w:pPr>
        <w:pageBreakBefore w:val="0"/>
        <w:spacing w:line="144" w:lineRule="auto"/>
      </w:pPr>
    </w:p>
    <w:p w14:paraId="00000007">
      <w:pPr>
        <w:widowControl w:val="0"/>
        <w:spacing w:line="335" w:lineRule="auto"/>
        <w:ind w:right="300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SKILLS</w:t>
      </w:r>
    </w:p>
    <w:p w14:paraId="00000008">
      <w:pPr>
        <w:pStyle w:val="3"/>
        <w:widowControl w:val="0"/>
        <w:numPr>
          <w:ilvl w:val="0"/>
          <w:numId w:val="1"/>
        </w:numPr>
        <w:spacing w:before="0" w:after="0" w:afterAutospacing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hAnsi="Calibri" w:eastAsia="Calibri" w:cs="Calibri"/>
          <w:b/>
          <w:sz w:val="24"/>
          <w:szCs w:val="24"/>
          <w:rtl w:val="0"/>
        </w:rPr>
        <w:t>Java</w:t>
      </w:r>
    </w:p>
    <w:p w14:paraId="00000009">
      <w:pPr>
        <w:pStyle w:val="3"/>
        <w:widowControl w:val="0"/>
        <w:numPr>
          <w:ilvl w:val="0"/>
          <w:numId w:val="1"/>
        </w:numPr>
        <w:spacing w:before="0" w:after="0" w:afterAutospacing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hAnsi="Calibri" w:eastAsia="Calibri" w:cs="Calibri"/>
          <w:b/>
          <w:sz w:val="24"/>
          <w:szCs w:val="24"/>
          <w:rtl w:val="0"/>
        </w:rPr>
        <w:t>HTML, CSS, Javascript</w:t>
      </w:r>
    </w:p>
    <w:p w14:paraId="0000000A">
      <w:pPr>
        <w:pStyle w:val="3"/>
        <w:widowControl w:val="0"/>
        <w:numPr>
          <w:ilvl w:val="0"/>
          <w:numId w:val="1"/>
        </w:numPr>
        <w:spacing w:before="0" w:after="20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Python  </w:t>
      </w:r>
    </w:p>
    <w:p w14:paraId="0000000B">
      <w:pPr>
        <w:pageBreakBefore w:val="0"/>
        <w:widowControl w:val="0"/>
        <w:spacing w:line="335" w:lineRule="auto"/>
        <w:ind w:right="300"/>
        <w:rPr>
          <w:rFonts w:ascii="Calibri" w:hAnsi="Calibri" w:eastAsia="Calibri" w:cs="Calibri"/>
          <w:color w:val="4A86E8"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EDUCATION</w:t>
      </w:r>
    </w:p>
    <w:p w14:paraId="0000000C">
      <w:pPr>
        <w:pageBreakBefore w:val="0"/>
        <w:widowControl w:val="0"/>
        <w:numPr>
          <w:ilvl w:val="0"/>
          <w:numId w:val="2"/>
        </w:numPr>
        <w:spacing w:after="0" w:afterAutospacing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College Branch | College</w:t>
      </w:r>
      <w:r>
        <w:rPr>
          <w:rFonts w:ascii="Calibri" w:hAnsi="Calibri" w:eastAsia="Calibri" w:cs="Calibri"/>
          <w:sz w:val="24"/>
          <w:szCs w:val="24"/>
          <w:rtl w:val="0"/>
        </w:rPr>
        <w:tab/>
      </w:r>
      <w:r>
        <w:rPr>
          <w:rFonts w:ascii="Calibri" w:hAnsi="Calibri" w:eastAsia="Calibri" w:cs="Calibri"/>
          <w:sz w:val="24"/>
          <w:szCs w:val="24"/>
          <w:rtl w:val="0"/>
        </w:rPr>
        <w:tab/>
      </w:r>
      <w:r>
        <w:rPr>
          <w:rFonts w:ascii="Calibri" w:hAnsi="Calibri" w:eastAsia="Calibri" w:cs="Calibri"/>
          <w:sz w:val="24"/>
          <w:szCs w:val="24"/>
          <w:rtl w:val="0"/>
        </w:rPr>
        <w:tab/>
      </w:r>
      <w:r>
        <w:rPr>
          <w:rFonts w:ascii="Calibri" w:hAnsi="Calibri" w:eastAsia="Calibri" w:cs="Calibri"/>
          <w:sz w:val="24"/>
          <w:szCs w:val="24"/>
          <w:rtl w:val="0"/>
        </w:rPr>
        <w:tab/>
      </w:r>
      <w:r>
        <w:rPr>
          <w:rFonts w:ascii="Calibri" w:hAnsi="Calibri" w:eastAsia="Calibri" w:cs="Calibri"/>
          <w:sz w:val="24"/>
          <w:szCs w:val="24"/>
          <w:rtl w:val="0"/>
        </w:rPr>
        <w:tab/>
      </w:r>
      <w:r>
        <w:rPr>
          <w:rFonts w:ascii="Calibri" w:hAnsi="Calibri" w:eastAsia="Calibri" w:cs="Calibri"/>
          <w:sz w:val="24"/>
          <w:szCs w:val="24"/>
          <w:rtl w:val="0"/>
        </w:rPr>
        <w:t xml:space="preserve">        </w:t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>CGPA</w:t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: 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X.X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|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(Date)</w:t>
      </w:r>
    </w:p>
    <w:p w14:paraId="0000000D">
      <w:pPr>
        <w:pageBreakBefore w:val="0"/>
        <w:widowControl w:val="0"/>
        <w:numPr>
          <w:ilvl w:val="0"/>
          <w:numId w:val="2"/>
        </w:numPr>
        <w:spacing w:before="0" w:beforeAutospacing="0" w:after="20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XII (CBSE) | School</w:t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                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ab/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      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ab/>
      </w:r>
      <w:r>
        <w:rPr>
          <w:rFonts w:ascii="Calibri" w:hAnsi="Calibri" w:eastAsia="Calibri" w:cs="Calibri"/>
          <w:i/>
          <w:sz w:val="24"/>
          <w:szCs w:val="24"/>
          <w:rtl w:val="0"/>
        </w:rPr>
        <w:tab/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       XX.X%</w:t>
      </w:r>
      <w:r>
        <w:rPr>
          <w:rFonts w:ascii="Calibri" w:hAnsi="Calibri" w:eastAsia="Calibri" w:cs="Calibri"/>
          <w:sz w:val="24"/>
          <w:szCs w:val="24"/>
          <w:rtl w:val="0"/>
        </w:rPr>
        <w:t>|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20XX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    </w:t>
      </w:r>
    </w:p>
    <w:p w14:paraId="0000000E">
      <w:pPr>
        <w:widowControl w:val="0"/>
        <w:spacing w:line="335" w:lineRule="auto"/>
        <w:ind w:right="300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EXPERIENCE</w:t>
      </w:r>
    </w:p>
    <w:p w14:paraId="0000000F">
      <w:pPr>
        <w:pStyle w:val="3"/>
        <w:widowControl w:val="0"/>
        <w:numPr>
          <w:ilvl w:val="0"/>
          <w:numId w:val="1"/>
        </w:numPr>
        <w:spacing w:before="0" w:after="20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hAnsi="Calibri" w:eastAsia="Calibri" w:cs="Calibri"/>
          <w:b/>
          <w:sz w:val="24"/>
          <w:szCs w:val="24"/>
          <w:rtl w:val="0"/>
        </w:rPr>
        <w:t>Your Position | Company</w:t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                   </w:t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ab/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      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>(Date)</w:t>
      </w:r>
    </w:p>
    <w:p w14:paraId="00000010">
      <w:pPr>
        <w:pStyle w:val="3"/>
        <w:widowControl w:val="0"/>
        <w:spacing w:before="0" w:after="200" w:line="240" w:lineRule="auto"/>
        <w:ind w:left="720" w:right="300" w:firstLine="0"/>
        <w:rPr>
          <w:rFonts w:ascii="Calibri" w:hAnsi="Calibri" w:eastAsia="Calibri" w:cs="Calibri"/>
          <w:sz w:val="24"/>
          <w:szCs w:val="24"/>
        </w:rPr>
      </w:pPr>
      <w:bookmarkStart w:id="7" w:name="_sq5tzoesvgpp" w:colFirst="0" w:colLast="0"/>
      <w:bookmarkEnd w:id="7"/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Work that you did - Technologies                 </w:t>
      </w:r>
    </w:p>
    <w:p w14:paraId="00000011">
      <w:pPr>
        <w:pageBreakBefore w:val="0"/>
        <w:widowControl w:val="0"/>
        <w:spacing w:before="0" w:line="335" w:lineRule="auto"/>
        <w:ind w:right="300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ACADEMIC PROJECTS</w:t>
      </w:r>
    </w:p>
    <w:p w14:paraId="00000012">
      <w:pPr>
        <w:pStyle w:val="3"/>
        <w:pageBreakBefore w:val="0"/>
        <w:widowControl w:val="0"/>
        <w:numPr>
          <w:ilvl w:val="0"/>
          <w:numId w:val="3"/>
        </w:numPr>
        <w:spacing w:before="0" w:after="0" w:line="240" w:lineRule="auto"/>
        <w:ind w:left="720" w:right="300" w:hanging="36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hAnsi="Calibri" w:eastAsia="Calibri" w:cs="Calibri"/>
          <w:b/>
          <w:sz w:val="24"/>
          <w:szCs w:val="24"/>
          <w:rtl w:val="0"/>
        </w:rPr>
        <w:t>Project Title</w:t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 xml:space="preserve"> </w:t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 xml:space="preserve">   </w:t>
      </w:r>
    </w:p>
    <w:p w14:paraId="00000013">
      <w:pPr>
        <w:pStyle w:val="3"/>
        <w:pageBreakBefore w:val="0"/>
        <w:widowControl w:val="0"/>
        <w:spacing w:before="0" w:after="200" w:line="240" w:lineRule="auto"/>
        <w:ind w:left="720" w:right="300" w:firstLine="0"/>
        <w:rPr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hAnsi="Calibri" w:eastAsia="Calibri" w:cs="Calibri"/>
          <w:sz w:val="24"/>
          <w:szCs w:val="24"/>
          <w:rtl w:val="0"/>
        </w:rPr>
        <w:t>Project details</w:t>
      </w:r>
    </w:p>
    <w:p w14:paraId="00000014">
      <w:pPr>
        <w:pageBreakBefore w:val="0"/>
        <w:widowControl w:val="0"/>
        <w:spacing w:before="120" w:line="335" w:lineRule="auto"/>
        <w:ind w:right="300"/>
        <w:rPr>
          <w:rFonts w:ascii="Calibri" w:hAnsi="Calibri" w:eastAsia="Calibri" w:cs="Calibri"/>
          <w:b/>
          <w:color w:val="4A86E8"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POSITION OF RESPONSIBILITY</w:t>
      </w:r>
    </w:p>
    <w:p w14:paraId="00000015">
      <w:pPr>
        <w:pageBreakBefore w:val="0"/>
        <w:widowControl w:val="0"/>
        <w:numPr>
          <w:ilvl w:val="0"/>
          <w:numId w:val="4"/>
        </w:numPr>
        <w:spacing w:before="0" w:after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Society Title |  Society, College 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                                 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ab/>
      </w:r>
      <w:r>
        <w:rPr>
          <w:rFonts w:ascii="Calibri" w:hAnsi="Calibri" w:eastAsia="Calibri" w:cs="Calibri"/>
          <w:i/>
          <w:sz w:val="24"/>
          <w:szCs w:val="24"/>
          <w:rtl w:val="0"/>
        </w:rPr>
        <w:tab/>
      </w:r>
      <w:r>
        <w:rPr>
          <w:rFonts w:ascii="Calibri" w:hAnsi="Calibri" w:eastAsia="Calibri" w:cs="Calibri"/>
          <w:i/>
          <w:sz w:val="24"/>
          <w:szCs w:val="24"/>
          <w:rtl w:val="0"/>
        </w:rPr>
        <w:t>(Date- Present)</w:t>
      </w:r>
    </w:p>
    <w:p w14:paraId="00000016">
      <w:pPr>
        <w:pageBreakBefore w:val="0"/>
        <w:widowControl w:val="0"/>
        <w:spacing w:before="0" w:after="200" w:line="240" w:lineRule="auto"/>
        <w:ind w:left="720" w:right="30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Organized hackathons &amp; conducted sessions for 300+ college students on Web Development related topics.</w:t>
      </w:r>
    </w:p>
    <w:p w14:paraId="00000017">
      <w:pPr>
        <w:pageBreakBefore w:val="0"/>
        <w:widowControl w:val="0"/>
        <w:spacing w:line="335" w:lineRule="auto"/>
        <w:ind w:right="300"/>
        <w:rPr>
          <w:rFonts w:ascii="Calibri" w:hAnsi="Calibri" w:eastAsia="Calibri" w:cs="Calibri"/>
          <w:b/>
          <w:color w:val="4A86E8"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ACHIEVEMENTS / HOBBIES</w:t>
      </w:r>
    </w:p>
    <w:p w14:paraId="00000018">
      <w:pPr>
        <w:pageBreakBefore w:val="0"/>
        <w:widowControl w:val="0"/>
        <w:numPr>
          <w:ilvl w:val="0"/>
          <w:numId w:val="5"/>
        </w:numPr>
        <w:spacing w:after="200" w:line="36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Mention your achievements</w:t>
      </w:r>
    </w:p>
    <w:p w14:paraId="00000019">
      <w:pPr>
        <w:pageBreakBefore w:val="0"/>
        <w:widowControl w:val="0"/>
        <w:spacing w:after="200" w:line="240" w:lineRule="auto"/>
        <w:ind w:right="300"/>
        <w:rPr>
          <w:rFonts w:ascii="Calibri" w:hAnsi="Calibri" w:eastAsia="Calibri" w:cs="Calibri"/>
          <w:color w:val="666666"/>
          <w:sz w:val="20"/>
          <w:szCs w:val="20"/>
        </w:rPr>
      </w:pPr>
    </w:p>
    <w:sectPr>
      <w:headerReference r:id="rId5" w:type="default"/>
      <w:pgSz w:w="12240" w:h="15840"/>
      <w:pgMar w:top="0" w:right="1440" w:bottom="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rriweath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A">
    <w:pPr>
      <w:pageBreakBefore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9869F9"/>
    <w:rsid w:val="19706C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476</Characters>
  <TotalTime>12</TotalTime>
  <ScaleCrop>false</ScaleCrop>
  <LinksUpToDate>false</LinksUpToDate>
  <CharactersWithSpaces>834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2026-05-20T09:30:46Z</dcterms:created>
  <dc:creator>Admin</dc:creator>
  <cp:lastModifiedBy>Kinjal Gohil</cp:lastModifiedBy>
  <dcterms:modified xsi:type="dcterms:W3CDTF">2026-05-20T09:43:23Z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eyJoZGlkIjoiOWFjODNjNDQzNTdmMTM2NzZkZDA0MzNkYTdjNjcwMzUiLCJ1c2VySWQiOiI1NjcwNTcyMDEyMjEifQ==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F50E4E7440574BF7AEA033D3003899DA_12</vt:lpwstr>
  </property>
</Properties>
</file>